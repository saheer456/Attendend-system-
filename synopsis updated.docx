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C37A" w14:textId="77777777" w:rsidR="00565037" w:rsidRDefault="00565037" w:rsidP="00565037">
      <w:pPr>
        <w:pStyle w:val="Heading1"/>
        <w:jc w:val="center"/>
        <w:rPr>
          <w:rFonts w:ascii="Times New Roman" w:hAnsi="Times New Roman" w:cs="Times New Roman"/>
          <w:color w:val="auto"/>
        </w:rPr>
      </w:pPr>
    </w:p>
    <w:p w14:paraId="507BE1F1" w14:textId="77777777" w:rsidR="00565037" w:rsidRDefault="00565037" w:rsidP="00565037">
      <w:pPr>
        <w:pStyle w:val="Heading1"/>
        <w:jc w:val="center"/>
        <w:rPr>
          <w:rFonts w:ascii="Times New Roman" w:hAnsi="Times New Roman" w:cs="Times New Roman"/>
          <w:color w:val="auto"/>
        </w:rPr>
      </w:pPr>
    </w:p>
    <w:p w14:paraId="49B326AD" w14:textId="77777777" w:rsidR="00565037" w:rsidRDefault="00565037" w:rsidP="00565037">
      <w:pPr>
        <w:pStyle w:val="Heading1"/>
        <w:jc w:val="center"/>
        <w:rPr>
          <w:rFonts w:ascii="Times New Roman" w:hAnsi="Times New Roman" w:cs="Times New Roman"/>
          <w:color w:val="auto"/>
        </w:rPr>
      </w:pPr>
    </w:p>
    <w:p w14:paraId="345AD57B" w14:textId="77777777" w:rsidR="00565037" w:rsidRDefault="00565037" w:rsidP="00565037">
      <w:pPr>
        <w:pStyle w:val="Heading1"/>
        <w:jc w:val="center"/>
        <w:rPr>
          <w:rFonts w:ascii="Times New Roman" w:hAnsi="Times New Roman" w:cs="Times New Roman"/>
          <w:color w:val="auto"/>
        </w:rPr>
      </w:pPr>
    </w:p>
    <w:p w14:paraId="2F13D31D" w14:textId="77777777" w:rsidR="00565037" w:rsidRDefault="00565037" w:rsidP="00565037">
      <w:pPr>
        <w:pStyle w:val="Heading1"/>
        <w:jc w:val="center"/>
        <w:rPr>
          <w:rFonts w:ascii="Times New Roman" w:hAnsi="Times New Roman" w:cs="Times New Roman"/>
          <w:color w:val="auto"/>
        </w:rPr>
      </w:pPr>
    </w:p>
    <w:p w14:paraId="44D1F897" w14:textId="2428DAAE" w:rsidR="00A879D5" w:rsidRDefault="00C676FA" w:rsidP="00565037">
      <w:pPr>
        <w:pStyle w:val="Heading1"/>
        <w:jc w:val="center"/>
        <w:rPr>
          <w:rFonts w:ascii="Times New Roman" w:hAnsi="Times New Roman" w:cs="Times New Roman"/>
          <w:color w:val="000000" w:themeColor="text1"/>
          <w:sz w:val="40"/>
          <w:szCs w:val="40"/>
        </w:rPr>
      </w:pPr>
      <w:r>
        <w:rPr>
          <w:rFonts w:ascii="Times New Roman" w:hAnsi="Times New Roman" w:cs="Times New Roman"/>
          <w:color w:val="auto"/>
          <w:sz w:val="40"/>
          <w:szCs w:val="24"/>
        </w:rPr>
        <w:t>SMART ATTENDANCE SYSTEM USING</w:t>
      </w:r>
      <w:r w:rsidR="00565037">
        <w:rPr>
          <w:rFonts w:ascii="Times New Roman" w:hAnsi="Times New Roman" w:cs="Times New Roman"/>
          <w:color w:val="auto"/>
          <w:sz w:val="40"/>
          <w:szCs w:val="24"/>
        </w:rPr>
        <w:t xml:space="preserve"> FACE AND QR</w:t>
      </w:r>
      <w:r w:rsidR="00E66A51">
        <w:rPr>
          <w:rFonts w:ascii="Times New Roman" w:hAnsi="Times New Roman" w:cs="Times New Roman"/>
          <w:color w:val="auto"/>
          <w:sz w:val="40"/>
          <w:szCs w:val="24"/>
        </w:rPr>
        <w:t xml:space="preserve"> CODE</w:t>
      </w:r>
    </w:p>
    <w:p w14:paraId="51343BA9" w14:textId="5666B452" w:rsidR="00A879D5" w:rsidRDefault="00C676FA">
      <w:pPr>
        <w:pStyle w:val="Heading1"/>
        <w:jc w:val="center"/>
        <w:rPr>
          <w:rFonts w:ascii="Times New Roman" w:hAnsi="Times New Roman" w:cs="Times New Roman"/>
          <w:color w:val="auto"/>
          <w:szCs w:val="24"/>
        </w:rPr>
      </w:pPr>
      <w:r>
        <w:rPr>
          <w:rFonts w:ascii="Times New Roman" w:hAnsi="Times New Roman" w:cs="Times New Roman"/>
          <w:color w:val="auto"/>
          <w:szCs w:val="24"/>
        </w:rPr>
        <w:t>Project Synopsis</w:t>
      </w:r>
    </w:p>
    <w:p w14:paraId="5BE1ADEA" w14:textId="77777777" w:rsidR="00A879D5" w:rsidRDefault="00A879D5">
      <w:pPr>
        <w:rPr>
          <w:rFonts w:ascii="Times New Roman" w:hAnsi="Times New Roman" w:cs="Times New Roman"/>
          <w:sz w:val="24"/>
          <w:szCs w:val="24"/>
        </w:rPr>
      </w:pPr>
    </w:p>
    <w:p w14:paraId="7BD9DCF2" w14:textId="77777777" w:rsidR="00A879D5" w:rsidRDefault="00A879D5">
      <w:pPr>
        <w:rPr>
          <w:rFonts w:ascii="Times New Roman" w:hAnsi="Times New Roman" w:cs="Times New Roman"/>
          <w:sz w:val="24"/>
          <w:szCs w:val="24"/>
        </w:rPr>
      </w:pPr>
    </w:p>
    <w:p w14:paraId="6FFE222D" w14:textId="77777777" w:rsidR="00A879D5" w:rsidRDefault="00A879D5">
      <w:pPr>
        <w:rPr>
          <w:rFonts w:ascii="Times New Roman" w:hAnsi="Times New Roman" w:cs="Times New Roman"/>
          <w:sz w:val="24"/>
          <w:szCs w:val="24"/>
        </w:rPr>
      </w:pPr>
    </w:p>
    <w:p w14:paraId="037218B4" w14:textId="77777777" w:rsidR="00A879D5" w:rsidRDefault="00A879D5">
      <w:pPr>
        <w:rPr>
          <w:rFonts w:ascii="Times New Roman" w:hAnsi="Times New Roman" w:cs="Times New Roman"/>
          <w:sz w:val="24"/>
          <w:szCs w:val="24"/>
        </w:rPr>
      </w:pPr>
    </w:p>
    <w:p w14:paraId="4B2A6AB6" w14:textId="77777777" w:rsidR="00A879D5" w:rsidRDefault="00C676FA">
      <w:pPr>
        <w:ind w:hanging="567"/>
        <w:rPr>
          <w:rFonts w:ascii="Times New Roman" w:hAnsi="Times New Roman" w:cs="Times New Roman"/>
          <w:b/>
          <w:sz w:val="24"/>
          <w:szCs w:val="24"/>
        </w:rPr>
      </w:pPr>
      <w:r>
        <w:rPr>
          <w:rFonts w:ascii="Times New Roman" w:hAnsi="Times New Roman" w:cs="Times New Roman"/>
          <w:b/>
          <w:sz w:val="24"/>
          <w:szCs w:val="24"/>
        </w:rPr>
        <w:t>Submitted To:</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Submitted By:</w:t>
      </w:r>
    </w:p>
    <w:p w14:paraId="354CA03C" w14:textId="77777777" w:rsidR="00A879D5" w:rsidRDefault="00A879D5">
      <w:pPr>
        <w:rPr>
          <w:rFonts w:ascii="Times New Roman" w:hAnsi="Times New Roman" w:cs="Times New Roman"/>
          <w:sz w:val="24"/>
          <w:szCs w:val="24"/>
        </w:rPr>
      </w:pPr>
    </w:p>
    <w:p w14:paraId="57ABE8A6" w14:textId="1A97CF0D" w:rsidR="00A879D5" w:rsidRDefault="00C676FA" w:rsidP="00565037">
      <w:pPr>
        <w:ind w:left="-567" w:firstLine="567"/>
        <w:rPr>
          <w:rFonts w:ascii="Times New Roman" w:hAnsi="Times New Roman" w:cs="Times New Roman"/>
          <w:sz w:val="24"/>
          <w:szCs w:val="24"/>
        </w:rPr>
      </w:pPr>
      <w:r>
        <w:rPr>
          <w:rFonts w:ascii="Times New Roman" w:hAnsi="Times New Roman" w:cs="Times New Roman"/>
          <w:b/>
          <w:sz w:val="24"/>
          <w:szCs w:val="24"/>
        </w:rPr>
        <w:t>SRIDEVI G</w:t>
      </w:r>
      <w:r>
        <w:rPr>
          <w:rFonts w:ascii="Times New Roman" w:hAnsi="Times New Roman" w:cs="Times New Roman"/>
          <w:b/>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565037">
        <w:rPr>
          <w:rFonts w:ascii="Times New Roman" w:hAnsi="Times New Roman" w:cs="Times New Roman"/>
          <w:sz w:val="24"/>
          <w:szCs w:val="24"/>
        </w:rPr>
        <w:t xml:space="preserve"> </w:t>
      </w:r>
      <w:proofErr w:type="gramStart"/>
      <w:r w:rsidR="00565037">
        <w:rPr>
          <w:rFonts w:ascii="Times New Roman" w:hAnsi="Times New Roman" w:cs="Times New Roman"/>
          <w:sz w:val="24"/>
          <w:szCs w:val="24"/>
        </w:rPr>
        <w:t>1.</w:t>
      </w:r>
      <w:r>
        <w:rPr>
          <w:rFonts w:ascii="Times New Roman" w:hAnsi="Times New Roman" w:cs="Times New Roman"/>
          <w:sz w:val="24"/>
          <w:szCs w:val="24"/>
        </w:rPr>
        <w:t>NIVED</w:t>
      </w:r>
      <w:proofErr w:type="gramEnd"/>
      <w:r>
        <w:rPr>
          <w:rFonts w:ascii="Times New Roman" w:hAnsi="Times New Roman" w:cs="Times New Roman"/>
          <w:sz w:val="24"/>
          <w:szCs w:val="24"/>
        </w:rPr>
        <w:t xml:space="preserve"> MOHANAN(U18AJ23S0163)</w:t>
      </w:r>
    </w:p>
    <w:p w14:paraId="790913C0" w14:textId="51789924" w:rsidR="00A879D5" w:rsidRDefault="00C676FA">
      <w:pPr>
        <w:rPr>
          <w:rFonts w:ascii="Times New Roman" w:hAnsi="Times New Roman" w:cs="Times New Roman"/>
          <w:sz w:val="24"/>
          <w:szCs w:val="24"/>
        </w:rPr>
      </w:pPr>
      <w:r>
        <w:rPr>
          <w:rFonts w:ascii="Times New Roman" w:hAnsi="Times New Roman" w:cs="Times New Roman"/>
          <w:sz w:val="24"/>
          <w:szCs w:val="24"/>
        </w:rPr>
        <w:t>Assistant Professor</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2.VISHNU</w:t>
      </w:r>
      <w:proofErr w:type="gramEnd"/>
      <w:r>
        <w:rPr>
          <w:rFonts w:ascii="Times New Roman" w:hAnsi="Times New Roman" w:cs="Times New Roman"/>
          <w:sz w:val="24"/>
          <w:szCs w:val="24"/>
        </w:rPr>
        <w:t xml:space="preserve"> K (U18AJ23S0197)</w:t>
      </w:r>
    </w:p>
    <w:p w14:paraId="6C4798B8" w14:textId="4CEED873" w:rsidR="00A879D5" w:rsidRDefault="00C676FA">
      <w:pPr>
        <w:rPr>
          <w:rFonts w:ascii="Times New Roman" w:hAnsi="Times New Roman" w:cs="Times New Roman"/>
          <w:sz w:val="24"/>
          <w:szCs w:val="24"/>
        </w:rPr>
      </w:pPr>
      <w:r>
        <w:rPr>
          <w:rFonts w:ascii="Times New Roman" w:hAnsi="Times New Roman" w:cs="Times New Roman"/>
          <w:sz w:val="24"/>
          <w:szCs w:val="24"/>
        </w:rPr>
        <w:t>Dept of Computer Application</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3.MERYL</w:t>
      </w:r>
      <w:proofErr w:type="gramEnd"/>
      <w:r>
        <w:rPr>
          <w:rFonts w:ascii="Times New Roman" w:hAnsi="Times New Roman" w:cs="Times New Roman"/>
          <w:sz w:val="24"/>
          <w:szCs w:val="24"/>
        </w:rPr>
        <w:t xml:space="preserve"> MATHEW(U18AJ23S0224)</w:t>
      </w:r>
    </w:p>
    <w:p w14:paraId="11BAC14F" w14:textId="77777777" w:rsidR="00A879D5" w:rsidRDefault="00C676FA">
      <w:pPr>
        <w:rPr>
          <w:rFonts w:ascii="Times New Roman" w:hAnsi="Times New Roman" w:cs="Times New Roman"/>
          <w:sz w:val="24"/>
          <w:szCs w:val="24"/>
        </w:rPr>
      </w:pPr>
      <w:r>
        <w:rPr>
          <w:rFonts w:ascii="Times New Roman" w:hAnsi="Times New Roman" w:cs="Times New Roman"/>
          <w:sz w:val="24"/>
          <w:szCs w:val="24"/>
        </w:rPr>
        <w:t>AIGS</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roofErr w:type="gramStart"/>
      <w:r>
        <w:rPr>
          <w:rFonts w:ascii="Times New Roman" w:hAnsi="Times New Roman" w:cs="Times New Roman"/>
          <w:sz w:val="24"/>
          <w:szCs w:val="24"/>
        </w:rPr>
        <w:t>4.FATHIMA</w:t>
      </w:r>
      <w:proofErr w:type="gramEnd"/>
      <w:r>
        <w:rPr>
          <w:rFonts w:ascii="Times New Roman" w:hAnsi="Times New Roman" w:cs="Times New Roman"/>
          <w:sz w:val="24"/>
          <w:szCs w:val="24"/>
        </w:rPr>
        <w:t xml:space="preserve"> RAFA(U18AJ23S0424)</w:t>
      </w:r>
    </w:p>
    <w:p w14:paraId="639AEF61" w14:textId="4CE468B2" w:rsidR="00A879D5" w:rsidRPr="00BC7093" w:rsidRDefault="00C676FA" w:rsidP="00BC7093">
      <w:r>
        <w:tab/>
      </w:r>
      <w:r>
        <w:tab/>
      </w:r>
      <w:r>
        <w:tab/>
      </w:r>
      <w:r>
        <w:tab/>
      </w:r>
      <w:r>
        <w:tab/>
      </w:r>
    </w:p>
    <w:p w14:paraId="49DE425E" w14:textId="77777777" w:rsidR="00A879D5" w:rsidRDefault="00A879D5"/>
    <w:p w14:paraId="1A7B526E" w14:textId="77777777" w:rsidR="002F611E" w:rsidRDefault="002F611E" w:rsidP="002F611E">
      <w:pPr>
        <w:pStyle w:val="Heading2"/>
        <w:jc w:val="both"/>
        <w:rPr>
          <w:rFonts w:ascii="Times New Roman" w:hAnsi="Times New Roman" w:cs="Times New Roman"/>
          <w:color w:val="auto"/>
          <w:sz w:val="28"/>
        </w:rPr>
      </w:pPr>
    </w:p>
    <w:p w14:paraId="6EA4D9BA" w14:textId="66C64B08" w:rsidR="00A879D5" w:rsidRDefault="002F611E" w:rsidP="002F611E">
      <w:pPr>
        <w:pStyle w:val="Heading2"/>
        <w:jc w:val="both"/>
        <w:rPr>
          <w:rFonts w:ascii="Times New Roman" w:hAnsi="Times New Roman" w:cs="Times New Roman"/>
          <w:color w:val="auto"/>
          <w:sz w:val="28"/>
        </w:rPr>
      </w:pPr>
      <w:r>
        <w:rPr>
          <w:rFonts w:ascii="Times New Roman" w:hAnsi="Times New Roman" w:cs="Times New Roman"/>
          <w:color w:val="auto"/>
          <w:sz w:val="28"/>
        </w:rPr>
        <w:t xml:space="preserve">      </w:t>
      </w:r>
      <w:r w:rsidR="00AC5B95">
        <w:rPr>
          <w:rFonts w:ascii="Times New Roman" w:hAnsi="Times New Roman" w:cs="Times New Roman"/>
          <w:color w:val="auto"/>
          <w:sz w:val="28"/>
        </w:rPr>
        <w:t xml:space="preserve">  </w:t>
      </w:r>
      <w:r w:rsidR="00C676FA">
        <w:rPr>
          <w:rFonts w:ascii="Times New Roman" w:hAnsi="Times New Roman" w:cs="Times New Roman"/>
          <w:color w:val="auto"/>
          <w:sz w:val="28"/>
        </w:rPr>
        <w:t xml:space="preserve">SMART ATTENDANCE SYSTEM </w:t>
      </w:r>
      <w:r w:rsidR="00B84F61">
        <w:rPr>
          <w:rFonts w:ascii="Times New Roman" w:hAnsi="Times New Roman" w:cs="Times New Roman"/>
          <w:color w:val="auto"/>
          <w:sz w:val="28"/>
        </w:rPr>
        <w:t>BASED ON FACE AND QR</w:t>
      </w:r>
    </w:p>
    <w:p w14:paraId="45419CA5" w14:textId="1FF89134" w:rsidR="00A879D5" w:rsidRDefault="002F611E"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C676FA">
        <w:rPr>
          <w:rFonts w:ascii="Times New Roman" w:hAnsi="Times New Roman" w:cs="Times New Roman"/>
          <w:color w:val="000000" w:themeColor="text1"/>
          <w:sz w:val="28"/>
          <w:szCs w:val="28"/>
        </w:rPr>
        <w:t>Introduction</w:t>
      </w:r>
    </w:p>
    <w:p w14:paraId="0D1E14E0" w14:textId="77777777" w:rsidR="001D3C5A" w:rsidRPr="002F611E" w:rsidRDefault="001D3C5A" w:rsidP="001D3C5A">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F611E">
        <w:rPr>
          <w:rFonts w:ascii="Times New Roman" w:eastAsia="Times New Roman" w:hAnsi="Times New Roman" w:cs="Times New Roman"/>
          <w:sz w:val="24"/>
          <w:szCs w:val="24"/>
          <w:lang w:val="en-IN" w:eastAsia="en-IN"/>
        </w:rPr>
        <w:t>The Smart Attendance System is a web-based application developed to automate the attendance management process using biometric technology such as face recognition. The system captures and verifies student identity using unique biological traits to mark attendance securely and accurately.</w:t>
      </w:r>
    </w:p>
    <w:p w14:paraId="6BA30610" w14:textId="1B4D7018" w:rsidR="002F611E" w:rsidRPr="006B3827" w:rsidRDefault="001D3C5A" w:rsidP="006B3827">
      <w:pPr>
        <w:spacing w:before="100" w:beforeAutospacing="1" w:after="100" w:afterAutospacing="1" w:line="360" w:lineRule="auto"/>
        <w:jc w:val="both"/>
        <w:rPr>
          <w:rFonts w:ascii="Times New Roman" w:eastAsia="Times New Roman" w:hAnsi="Times New Roman" w:cs="Times New Roman"/>
          <w:sz w:val="24"/>
          <w:szCs w:val="24"/>
          <w:lang w:val="en-IN" w:eastAsia="en-IN"/>
        </w:rPr>
      </w:pPr>
      <w:r w:rsidRPr="002F611E">
        <w:rPr>
          <w:rFonts w:ascii="Times New Roman" w:eastAsia="Times New Roman" w:hAnsi="Times New Roman" w:cs="Times New Roman"/>
          <w:sz w:val="24"/>
          <w:szCs w:val="24"/>
          <w:lang w:val="en-IN" w:eastAsia="en-IN"/>
        </w:rPr>
        <w:t>The project aims to eliminate manual attendance processes, reduce proxy attendance, and improve efficiency in maintaining attendance records.</w:t>
      </w:r>
      <w:r>
        <w:rPr>
          <w:rFonts w:ascii="Times New Roman" w:eastAsia="Times New Roman" w:hAnsi="Times New Roman" w:cs="Times New Roman"/>
          <w:sz w:val="24"/>
          <w:szCs w:val="24"/>
          <w:lang w:val="en-IN" w:eastAsia="en-IN"/>
        </w:rPr>
        <w:t xml:space="preserve"> </w:t>
      </w:r>
      <w:r w:rsidRPr="002F611E">
        <w:rPr>
          <w:rFonts w:ascii="Times New Roman" w:eastAsia="Times New Roman" w:hAnsi="Times New Roman" w:cs="Times New Roman"/>
          <w:sz w:val="24"/>
          <w:szCs w:val="24"/>
          <w:lang w:val="en-IN" w:eastAsia="en-IN"/>
        </w:rPr>
        <w:t>By integrating biometric authentication with web technologies, the system provides a reliable and modern attendance management solution for educational institutions.</w:t>
      </w:r>
    </w:p>
    <w:p w14:paraId="152BFC12"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Objectives of the Project</w:t>
      </w:r>
    </w:p>
    <w:p w14:paraId="3DAAB4FE" w14:textId="79E57392" w:rsidR="00DD40F6" w:rsidRDefault="00C676FA" w:rsidP="002F611E">
      <w:pPr>
        <w:pStyle w:val="NormalWeb"/>
        <w:spacing w:line="360" w:lineRule="auto"/>
        <w:jc w:val="both"/>
        <w:rPr>
          <w:color w:val="000000" w:themeColor="text1"/>
        </w:rPr>
      </w:pPr>
      <w:r>
        <w:rPr>
          <w:color w:val="000000" w:themeColor="text1"/>
        </w:rPr>
        <w:t xml:space="preserve">• </w:t>
      </w:r>
      <w:r w:rsidR="00DD40F6">
        <w:rPr>
          <w:color w:val="000000" w:themeColor="text1"/>
        </w:rPr>
        <w:t>To develop an automated attendance system using face recognition</w:t>
      </w:r>
      <w:r w:rsidR="006B3827">
        <w:rPr>
          <w:color w:val="000000" w:themeColor="text1"/>
        </w:rPr>
        <w:t xml:space="preserve"> and QR code.</w:t>
      </w:r>
      <w:r w:rsidR="00DD40F6">
        <w:rPr>
          <w:color w:val="000000" w:themeColor="text1"/>
        </w:rPr>
        <w:br/>
        <w:t>• To reduce manual errors and proxy attendance.</w:t>
      </w:r>
      <w:r w:rsidR="00DD40F6">
        <w:rPr>
          <w:color w:val="000000" w:themeColor="text1"/>
        </w:rPr>
        <w:br/>
        <w:t>• To maintain attendance records in a centralized database.</w:t>
      </w:r>
      <w:r w:rsidR="00DD40F6">
        <w:rPr>
          <w:color w:val="000000" w:themeColor="text1"/>
        </w:rPr>
        <w:br/>
        <w:t>• To generate attendance reports efficiently.</w:t>
      </w:r>
      <w:r w:rsidR="00DD40F6">
        <w:rPr>
          <w:color w:val="000000" w:themeColor="text1"/>
        </w:rPr>
        <w:br/>
        <w:t>• To improve security and accuracy in attendance management</w:t>
      </w:r>
    </w:p>
    <w:p w14:paraId="53720532" w14:textId="2F0B295C" w:rsidR="00A879D5" w:rsidRDefault="00DD40F6" w:rsidP="002F611E">
      <w:pPr>
        <w:pStyle w:val="NormalWeb"/>
        <w:spacing w:line="360" w:lineRule="auto"/>
        <w:jc w:val="both"/>
        <w:rPr>
          <w:color w:val="000000" w:themeColor="text1"/>
        </w:rPr>
      </w:pPr>
      <w:r w:rsidRPr="00DD40F6">
        <w:rPr>
          <w:b/>
          <w:bCs/>
          <w:color w:val="000000" w:themeColor="text1"/>
        </w:rPr>
        <w:t>3.</w:t>
      </w:r>
      <w:r>
        <w:rPr>
          <w:color w:val="000000" w:themeColor="text1"/>
        </w:rPr>
        <w:t xml:space="preserve"> </w:t>
      </w:r>
      <w:r w:rsidRPr="00DD40F6">
        <w:rPr>
          <w:b/>
          <w:bCs/>
          <w:color w:val="000000" w:themeColor="text1"/>
        </w:rPr>
        <w:t>PROBLEM STATEMENT</w:t>
      </w:r>
    </w:p>
    <w:p w14:paraId="6F893D5F" w14:textId="77777777" w:rsidR="00DD40F6" w:rsidRPr="00DD40F6" w:rsidRDefault="00DD40F6" w:rsidP="00DD40F6">
      <w:pPr>
        <w:pStyle w:val="NormalWeb"/>
        <w:spacing w:line="360" w:lineRule="auto"/>
        <w:jc w:val="both"/>
        <w:rPr>
          <w:color w:val="000000" w:themeColor="text1"/>
          <w:lang w:val="en-IN"/>
        </w:rPr>
      </w:pPr>
      <w:r w:rsidRPr="00DD40F6">
        <w:rPr>
          <w:color w:val="000000" w:themeColor="text1"/>
          <w:lang w:val="en-IN"/>
        </w:rPr>
        <w:t>In many educational institutions, attendance is recorded manually or through traditional systems, which can lead to errors, time consumption, and proxy attendance issues. Manual methods require significant paperwork and effort in maintaining and retrieving records.</w:t>
      </w:r>
    </w:p>
    <w:p w14:paraId="7F044AD0" w14:textId="77777777" w:rsidR="00DD40F6" w:rsidRPr="00DD40F6" w:rsidRDefault="00DD40F6" w:rsidP="00DD40F6">
      <w:pPr>
        <w:pStyle w:val="NormalWeb"/>
        <w:spacing w:line="360" w:lineRule="auto"/>
        <w:jc w:val="both"/>
        <w:rPr>
          <w:color w:val="000000" w:themeColor="text1"/>
          <w:lang w:val="en-IN"/>
        </w:rPr>
      </w:pPr>
      <w:r w:rsidRPr="00DD40F6">
        <w:rPr>
          <w:color w:val="000000" w:themeColor="text1"/>
          <w:lang w:val="en-IN"/>
        </w:rPr>
        <w:t>This project aims to solve these problems by implementing an automated system that uses biometric authentication to ensure accurate and secure attendance recording.</w:t>
      </w:r>
    </w:p>
    <w:p w14:paraId="2F11A1DF" w14:textId="77777777" w:rsidR="00DD40F6" w:rsidRDefault="00DD40F6" w:rsidP="002F611E">
      <w:pPr>
        <w:pStyle w:val="NormalWeb"/>
        <w:spacing w:line="360" w:lineRule="auto"/>
        <w:jc w:val="both"/>
        <w:rPr>
          <w:color w:val="000000" w:themeColor="text1"/>
        </w:rPr>
      </w:pPr>
    </w:p>
    <w:p w14:paraId="348EDAD5"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4. Scope of the Project</w:t>
      </w:r>
    </w:p>
    <w:p w14:paraId="794A4B80" w14:textId="47EE862E" w:rsidR="00DD40F6" w:rsidRPr="00DD40F6" w:rsidRDefault="00DD40F6" w:rsidP="00DD40F6">
      <w:pPr>
        <w:pStyle w:val="NormalWeb"/>
        <w:spacing w:line="360" w:lineRule="auto"/>
        <w:jc w:val="both"/>
        <w:rPr>
          <w:color w:val="000000" w:themeColor="text1"/>
          <w:lang w:val="en-IN"/>
        </w:rPr>
      </w:pPr>
      <w:r w:rsidRPr="00DD40F6">
        <w:rPr>
          <w:color w:val="000000" w:themeColor="text1"/>
          <w:lang w:val="en-IN"/>
        </w:rPr>
        <w:t>The system can be used by administrators and faculty members to manage student attendance efficiently. Students can register their biometric data for attendance marking.</w:t>
      </w:r>
    </w:p>
    <w:p w14:paraId="7FEB99EF" w14:textId="5E6C593F" w:rsidR="00A879D5" w:rsidRPr="00DD40F6" w:rsidRDefault="00DD40F6" w:rsidP="002F611E">
      <w:pPr>
        <w:pStyle w:val="NormalWeb"/>
        <w:spacing w:line="360" w:lineRule="auto"/>
        <w:jc w:val="both"/>
        <w:rPr>
          <w:color w:val="000000" w:themeColor="text1"/>
          <w:lang w:val="en-IN"/>
        </w:rPr>
      </w:pPr>
      <w:r w:rsidRPr="00DD40F6">
        <w:rPr>
          <w:color w:val="000000" w:themeColor="text1"/>
          <w:lang w:val="en-IN"/>
        </w:rPr>
        <w:t>The project can be further enhanced by integrating features such as mobile application support, cloud storage, real-time monitoring, and advanced biometric security systems.</w:t>
      </w:r>
    </w:p>
    <w:p w14:paraId="0C7D7564"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 Methodology</w:t>
      </w:r>
    </w:p>
    <w:p w14:paraId="20D86209" w14:textId="77777777" w:rsidR="00DD40F6" w:rsidRPr="00DD40F6" w:rsidRDefault="00DD40F6" w:rsidP="00DD40F6">
      <w:pPr>
        <w:pStyle w:val="NormalWeb"/>
        <w:spacing w:line="360" w:lineRule="auto"/>
        <w:jc w:val="both"/>
        <w:rPr>
          <w:color w:val="000000" w:themeColor="text1"/>
          <w:lang w:val="en-IN"/>
        </w:rPr>
      </w:pPr>
      <w:r w:rsidRPr="00DD40F6">
        <w:rPr>
          <w:color w:val="000000" w:themeColor="text1"/>
          <w:lang w:val="en-IN"/>
        </w:rPr>
        <w:t>The project will follow the Software Development Life Cycle (SDLC):</w:t>
      </w:r>
    </w:p>
    <w:p w14:paraId="2835B9B4" w14:textId="77777777" w:rsidR="00DD40F6" w:rsidRPr="00DD40F6"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Requirement Analysis </w:t>
      </w:r>
    </w:p>
    <w:p w14:paraId="3021FE57" w14:textId="77777777" w:rsidR="00DD40F6" w:rsidRPr="00DD40F6"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System Design </w:t>
      </w:r>
    </w:p>
    <w:p w14:paraId="2327222E" w14:textId="77777777" w:rsidR="00DD40F6" w:rsidRPr="00DD40F6"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Development </w:t>
      </w:r>
    </w:p>
    <w:p w14:paraId="2F56F8A2" w14:textId="77777777" w:rsidR="00DD40F6" w:rsidRPr="00DD40F6"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Testing </w:t>
      </w:r>
    </w:p>
    <w:p w14:paraId="368D21FD" w14:textId="77777777" w:rsidR="00DD40F6" w:rsidRPr="00DD40F6"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Implementation </w:t>
      </w:r>
    </w:p>
    <w:p w14:paraId="6E4353AD" w14:textId="1EEBC97C" w:rsidR="00A879D5" w:rsidRPr="006E02DB" w:rsidRDefault="00DD40F6" w:rsidP="00DD40F6">
      <w:pPr>
        <w:pStyle w:val="NormalWeb"/>
        <w:numPr>
          <w:ilvl w:val="0"/>
          <w:numId w:val="9"/>
        </w:numPr>
        <w:spacing w:line="360" w:lineRule="auto"/>
        <w:jc w:val="both"/>
        <w:rPr>
          <w:color w:val="000000" w:themeColor="text1"/>
          <w:lang w:val="en-IN"/>
        </w:rPr>
      </w:pPr>
      <w:r w:rsidRPr="00DD40F6">
        <w:rPr>
          <w:color w:val="000000" w:themeColor="text1"/>
          <w:lang w:val="en-IN"/>
        </w:rPr>
        <w:t xml:space="preserve">Maintenance </w:t>
      </w:r>
    </w:p>
    <w:p w14:paraId="27EE07FD"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 Hardware and Software Requirements</w:t>
      </w:r>
    </w:p>
    <w:p w14:paraId="71B53D5D" w14:textId="009F104E" w:rsidR="00A879D5" w:rsidRDefault="00E254F2" w:rsidP="002F611E">
      <w:pPr>
        <w:pStyle w:val="Heading3"/>
        <w:keepNext w:val="0"/>
        <w:keepLines w:val="0"/>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76FA">
        <w:rPr>
          <w:rFonts w:ascii="Times New Roman" w:hAnsi="Times New Roman" w:cs="Times New Roman"/>
          <w:color w:val="000000" w:themeColor="text1"/>
          <w:sz w:val="24"/>
          <w:szCs w:val="24"/>
        </w:rPr>
        <w:t>Hardware Requirements:</w:t>
      </w:r>
    </w:p>
    <w:p w14:paraId="3AED615A" w14:textId="61011B4D" w:rsidR="006E02DB" w:rsidRPr="006E02DB" w:rsidRDefault="00E254F2" w:rsidP="006E02DB">
      <w:pPr>
        <w:pStyle w:val="Heading3"/>
        <w:keepNext w:val="0"/>
        <w:keepLines w:val="0"/>
        <w:spacing w:line="360" w:lineRule="auto"/>
        <w:jc w:val="both"/>
        <w:rPr>
          <w:rFonts w:ascii="Times New Roman" w:hAnsi="Times New Roman" w:cs="Times New Roman"/>
          <w:b w:val="0"/>
          <w:bCs w:val="0"/>
          <w:color w:val="000000" w:themeColor="text1"/>
          <w:sz w:val="24"/>
          <w:szCs w:val="24"/>
        </w:rPr>
      </w:pPr>
      <w:r>
        <w:rPr>
          <w:rFonts w:ascii="Times New Roman" w:hAnsi="Times New Roman" w:cs="Times New Roman"/>
          <w:b w:val="0"/>
          <w:bCs w:val="0"/>
          <w:color w:val="000000" w:themeColor="text1"/>
          <w:sz w:val="24"/>
          <w:szCs w:val="24"/>
        </w:rPr>
        <w:t xml:space="preserve">  </w:t>
      </w:r>
      <w:r w:rsidR="00DD40F6" w:rsidRPr="00DD40F6">
        <w:rPr>
          <w:rFonts w:ascii="Times New Roman" w:hAnsi="Times New Roman" w:cs="Times New Roman"/>
          <w:b w:val="0"/>
          <w:bCs w:val="0"/>
          <w:color w:val="000000" w:themeColor="text1"/>
          <w:sz w:val="24"/>
          <w:szCs w:val="24"/>
        </w:rPr>
        <w:t>• Processor: Intel i3 or above</w:t>
      </w:r>
      <w:r w:rsidR="00DD40F6" w:rsidRPr="00DD40F6">
        <w:rPr>
          <w:rFonts w:ascii="Times New Roman" w:hAnsi="Times New Roman" w:cs="Times New Roman"/>
          <w:b w:val="0"/>
          <w:bCs w:val="0"/>
          <w:color w:val="000000" w:themeColor="text1"/>
          <w:sz w:val="24"/>
          <w:szCs w:val="24"/>
        </w:rPr>
        <w:br/>
      </w:r>
      <w:r>
        <w:rPr>
          <w:rFonts w:ascii="Times New Roman" w:hAnsi="Times New Roman" w:cs="Times New Roman"/>
          <w:b w:val="0"/>
          <w:bCs w:val="0"/>
          <w:color w:val="000000" w:themeColor="text1"/>
          <w:sz w:val="24"/>
          <w:szCs w:val="24"/>
        </w:rPr>
        <w:t xml:space="preserve">  </w:t>
      </w:r>
      <w:r w:rsidR="00DD40F6" w:rsidRPr="00DD40F6">
        <w:rPr>
          <w:rFonts w:ascii="Times New Roman" w:hAnsi="Times New Roman" w:cs="Times New Roman"/>
          <w:b w:val="0"/>
          <w:bCs w:val="0"/>
          <w:color w:val="000000" w:themeColor="text1"/>
          <w:sz w:val="24"/>
          <w:szCs w:val="24"/>
        </w:rPr>
        <w:t>• RAM: 4GB minimum</w:t>
      </w:r>
      <w:r w:rsidR="00DD40F6" w:rsidRPr="00DD40F6">
        <w:rPr>
          <w:rFonts w:ascii="Times New Roman" w:hAnsi="Times New Roman" w:cs="Times New Roman"/>
          <w:b w:val="0"/>
          <w:bCs w:val="0"/>
          <w:color w:val="000000" w:themeColor="text1"/>
          <w:sz w:val="24"/>
          <w:szCs w:val="24"/>
        </w:rPr>
        <w:br/>
      </w:r>
      <w:r>
        <w:rPr>
          <w:rFonts w:ascii="Times New Roman" w:hAnsi="Times New Roman" w:cs="Times New Roman"/>
          <w:b w:val="0"/>
          <w:bCs w:val="0"/>
          <w:color w:val="000000" w:themeColor="text1"/>
          <w:sz w:val="24"/>
          <w:szCs w:val="24"/>
        </w:rPr>
        <w:t xml:space="preserve">  </w:t>
      </w:r>
      <w:r w:rsidR="00DD40F6" w:rsidRPr="00DD40F6">
        <w:rPr>
          <w:rFonts w:ascii="Times New Roman" w:hAnsi="Times New Roman" w:cs="Times New Roman"/>
          <w:b w:val="0"/>
          <w:bCs w:val="0"/>
          <w:color w:val="000000" w:themeColor="text1"/>
          <w:sz w:val="24"/>
          <w:szCs w:val="24"/>
        </w:rPr>
        <w:t>• Hard Disk: 500GB</w:t>
      </w:r>
    </w:p>
    <w:p w14:paraId="02FA8F36" w14:textId="776E0FD8" w:rsidR="00AC4613" w:rsidRDefault="00E254F2" w:rsidP="00BC7093">
      <w:pPr>
        <w:pStyle w:val="Heading3"/>
        <w:keepNext w:val="0"/>
        <w:keepLines w:val="0"/>
        <w:spacing w:line="36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C676FA">
        <w:rPr>
          <w:rFonts w:ascii="Times New Roman" w:hAnsi="Times New Roman" w:cs="Times New Roman"/>
          <w:color w:val="000000" w:themeColor="text1"/>
          <w:sz w:val="24"/>
          <w:szCs w:val="24"/>
        </w:rPr>
        <w:t>Software Requirements:</w:t>
      </w:r>
    </w:p>
    <w:p w14:paraId="50E9B659" w14:textId="2184A86C" w:rsidR="004C1F25" w:rsidRPr="004C1F25" w:rsidRDefault="00E254F2" w:rsidP="00BC7093">
      <w:pPr>
        <w:pStyle w:val="Heading3"/>
        <w:keepNext w:val="0"/>
        <w:keepLines w:val="0"/>
        <w:spacing w:line="360" w:lineRule="auto"/>
        <w:jc w:val="both"/>
        <w:rPr>
          <w:rFonts w:ascii="Times New Roman" w:hAnsi="Times New Roman" w:cs="Times New Roman"/>
          <w:color w:val="000000" w:themeColor="text1"/>
          <w:sz w:val="24"/>
          <w:szCs w:val="24"/>
        </w:rPr>
      </w:pPr>
      <w:r>
        <w:rPr>
          <w:rFonts w:ascii="Times New Roman" w:eastAsia="SimSun" w:hAnsi="Times New Roman" w:cs="Times New Roman"/>
          <w:b w:val="0"/>
          <w:bCs w:val="0"/>
          <w:color w:val="000000" w:themeColor="text1"/>
          <w:sz w:val="24"/>
          <w:szCs w:val="24"/>
          <w:lang w:val="en-IN" w:eastAsia="zh-CN"/>
        </w:rPr>
        <w:t xml:space="preserve">  </w:t>
      </w:r>
      <w:r w:rsidR="004C1F25" w:rsidRPr="004C1F25">
        <w:rPr>
          <w:rFonts w:ascii="Times New Roman" w:eastAsia="SimSun" w:hAnsi="Times New Roman" w:cs="Times New Roman"/>
          <w:b w:val="0"/>
          <w:bCs w:val="0"/>
          <w:color w:val="000000" w:themeColor="text1"/>
          <w:sz w:val="24"/>
          <w:szCs w:val="24"/>
          <w:lang w:val="en-IN" w:eastAsia="zh-CN"/>
        </w:rPr>
        <w:t>• Frontend: HTML, CSS, Bootstrap</w:t>
      </w:r>
      <w:r w:rsidR="004C1F25" w:rsidRPr="004C1F25">
        <w:rPr>
          <w:rFonts w:ascii="Times New Roman" w:eastAsia="SimSun" w:hAnsi="Times New Roman" w:cs="Times New Roman"/>
          <w:b w:val="0"/>
          <w:bCs w:val="0"/>
          <w:color w:val="000000" w:themeColor="text1"/>
          <w:sz w:val="24"/>
          <w:szCs w:val="24"/>
          <w:lang w:val="en-IN" w:eastAsia="zh-CN"/>
        </w:rPr>
        <w:br/>
      </w:r>
      <w:r>
        <w:rPr>
          <w:rFonts w:ascii="Times New Roman" w:eastAsia="SimSun" w:hAnsi="Times New Roman" w:cs="Times New Roman"/>
          <w:b w:val="0"/>
          <w:bCs w:val="0"/>
          <w:color w:val="000000" w:themeColor="text1"/>
          <w:sz w:val="24"/>
          <w:szCs w:val="24"/>
          <w:lang w:val="en-IN" w:eastAsia="zh-CN"/>
        </w:rPr>
        <w:t xml:space="preserve">  </w:t>
      </w:r>
      <w:r w:rsidR="004C1F25" w:rsidRPr="004C1F25">
        <w:rPr>
          <w:rFonts w:ascii="Times New Roman" w:eastAsia="SimSun" w:hAnsi="Times New Roman" w:cs="Times New Roman"/>
          <w:b w:val="0"/>
          <w:bCs w:val="0"/>
          <w:color w:val="000000" w:themeColor="text1"/>
          <w:sz w:val="24"/>
          <w:szCs w:val="24"/>
          <w:lang w:val="en-IN" w:eastAsia="zh-CN"/>
        </w:rPr>
        <w:t>• Backend: Python (Flask)</w:t>
      </w:r>
      <w:r w:rsidR="004C1F25" w:rsidRPr="004C1F25">
        <w:rPr>
          <w:rFonts w:ascii="Times New Roman" w:eastAsia="SimSun" w:hAnsi="Times New Roman" w:cs="Times New Roman"/>
          <w:b w:val="0"/>
          <w:bCs w:val="0"/>
          <w:color w:val="000000" w:themeColor="text1"/>
          <w:sz w:val="24"/>
          <w:szCs w:val="24"/>
          <w:lang w:val="en-IN" w:eastAsia="zh-CN"/>
        </w:rPr>
        <w:br/>
      </w:r>
      <w:r>
        <w:rPr>
          <w:rFonts w:ascii="Times New Roman" w:eastAsia="SimSun" w:hAnsi="Times New Roman" w:cs="Times New Roman"/>
          <w:b w:val="0"/>
          <w:bCs w:val="0"/>
          <w:color w:val="000000" w:themeColor="text1"/>
          <w:sz w:val="24"/>
          <w:szCs w:val="24"/>
          <w:lang w:val="en-IN" w:eastAsia="zh-CN"/>
        </w:rPr>
        <w:t xml:space="preserve">  </w:t>
      </w:r>
      <w:r w:rsidR="004C1F25" w:rsidRPr="004C1F25">
        <w:rPr>
          <w:rFonts w:ascii="Times New Roman" w:eastAsia="SimSun" w:hAnsi="Times New Roman" w:cs="Times New Roman"/>
          <w:b w:val="0"/>
          <w:bCs w:val="0"/>
          <w:color w:val="000000" w:themeColor="text1"/>
          <w:sz w:val="24"/>
          <w:szCs w:val="24"/>
          <w:lang w:val="en-IN" w:eastAsia="zh-CN"/>
        </w:rPr>
        <w:t>• Database: SQLite / MySQL</w:t>
      </w:r>
      <w:r w:rsidR="004C1F25" w:rsidRPr="004C1F25">
        <w:rPr>
          <w:rFonts w:ascii="Times New Roman" w:eastAsia="SimSun" w:hAnsi="Times New Roman" w:cs="Times New Roman"/>
          <w:b w:val="0"/>
          <w:bCs w:val="0"/>
          <w:color w:val="000000" w:themeColor="text1"/>
          <w:sz w:val="24"/>
          <w:szCs w:val="24"/>
          <w:lang w:val="en-IN" w:eastAsia="zh-CN"/>
        </w:rPr>
        <w:br/>
      </w:r>
      <w:r>
        <w:rPr>
          <w:rFonts w:ascii="Times New Roman" w:eastAsia="SimSun" w:hAnsi="Times New Roman" w:cs="Times New Roman"/>
          <w:b w:val="0"/>
          <w:bCs w:val="0"/>
          <w:color w:val="000000" w:themeColor="text1"/>
          <w:sz w:val="24"/>
          <w:szCs w:val="24"/>
          <w:lang w:val="en-IN" w:eastAsia="zh-CN"/>
        </w:rPr>
        <w:t xml:space="preserve">  </w:t>
      </w:r>
      <w:r w:rsidR="004C1F25" w:rsidRPr="004C1F25">
        <w:rPr>
          <w:rFonts w:ascii="Times New Roman" w:eastAsia="SimSun" w:hAnsi="Times New Roman" w:cs="Times New Roman"/>
          <w:b w:val="0"/>
          <w:bCs w:val="0"/>
          <w:color w:val="000000" w:themeColor="text1"/>
          <w:sz w:val="24"/>
          <w:szCs w:val="24"/>
          <w:lang w:val="en-IN" w:eastAsia="zh-CN"/>
        </w:rPr>
        <w:t>• IDE: Visual Studio Code / PyCharm</w:t>
      </w:r>
      <w:r w:rsidR="004C1F25" w:rsidRPr="004C1F25">
        <w:rPr>
          <w:rFonts w:ascii="Times New Roman" w:eastAsia="SimSun" w:hAnsi="Times New Roman" w:cs="Times New Roman"/>
          <w:b w:val="0"/>
          <w:bCs w:val="0"/>
          <w:color w:val="000000" w:themeColor="text1"/>
          <w:sz w:val="24"/>
          <w:szCs w:val="24"/>
          <w:lang w:val="en-IN" w:eastAsia="zh-CN"/>
        </w:rPr>
        <w:br/>
      </w:r>
      <w:r>
        <w:rPr>
          <w:rFonts w:ascii="Times New Roman" w:eastAsia="SimSun" w:hAnsi="Times New Roman" w:cs="Times New Roman"/>
          <w:b w:val="0"/>
          <w:bCs w:val="0"/>
          <w:color w:val="000000" w:themeColor="text1"/>
          <w:sz w:val="24"/>
          <w:szCs w:val="24"/>
          <w:lang w:val="en-IN" w:eastAsia="zh-CN"/>
        </w:rPr>
        <w:t xml:space="preserve">  </w:t>
      </w:r>
      <w:r w:rsidR="004C1F25" w:rsidRPr="004C1F25">
        <w:rPr>
          <w:rFonts w:ascii="Times New Roman" w:eastAsia="SimSun" w:hAnsi="Times New Roman" w:cs="Times New Roman"/>
          <w:b w:val="0"/>
          <w:bCs w:val="0"/>
          <w:color w:val="000000" w:themeColor="text1"/>
          <w:sz w:val="24"/>
          <w:szCs w:val="24"/>
          <w:lang w:val="en-IN" w:eastAsia="zh-CN"/>
        </w:rPr>
        <w:t xml:space="preserve">• Libraries/Modules: OpenCV, </w:t>
      </w:r>
      <w:proofErr w:type="spellStart"/>
      <w:r w:rsidR="004C1F25" w:rsidRPr="004C1F25">
        <w:rPr>
          <w:rFonts w:ascii="Times New Roman" w:eastAsia="SimSun" w:hAnsi="Times New Roman" w:cs="Times New Roman"/>
          <w:b w:val="0"/>
          <w:bCs w:val="0"/>
          <w:color w:val="000000" w:themeColor="text1"/>
          <w:sz w:val="24"/>
          <w:szCs w:val="24"/>
          <w:lang w:val="en-IN" w:eastAsia="zh-CN"/>
        </w:rPr>
        <w:t>qrcode</w:t>
      </w:r>
      <w:proofErr w:type="spellEnd"/>
      <w:r w:rsidR="004C1F25" w:rsidRPr="004C1F25">
        <w:rPr>
          <w:rFonts w:ascii="Times New Roman" w:eastAsia="SimSun" w:hAnsi="Times New Roman" w:cs="Times New Roman"/>
          <w:b w:val="0"/>
          <w:bCs w:val="0"/>
          <w:color w:val="000000" w:themeColor="text1"/>
          <w:sz w:val="24"/>
          <w:szCs w:val="24"/>
          <w:lang w:val="en-IN" w:eastAsia="zh-CN"/>
        </w:rPr>
        <w:t xml:space="preserve">, </w:t>
      </w:r>
      <w:proofErr w:type="spellStart"/>
      <w:r w:rsidR="004C1F25" w:rsidRPr="004C1F25">
        <w:rPr>
          <w:rFonts w:ascii="Times New Roman" w:eastAsia="SimSun" w:hAnsi="Times New Roman" w:cs="Times New Roman"/>
          <w:b w:val="0"/>
          <w:bCs w:val="0"/>
          <w:color w:val="000000" w:themeColor="text1"/>
          <w:sz w:val="24"/>
          <w:szCs w:val="24"/>
          <w:lang w:val="en-IN" w:eastAsia="zh-CN"/>
        </w:rPr>
        <w:t>pyzbar</w:t>
      </w:r>
      <w:proofErr w:type="spellEnd"/>
      <w:r w:rsidR="004C1F25" w:rsidRPr="004C1F25">
        <w:rPr>
          <w:rFonts w:ascii="Times New Roman" w:eastAsia="SimSun" w:hAnsi="Times New Roman" w:cs="Times New Roman"/>
          <w:b w:val="0"/>
          <w:bCs w:val="0"/>
          <w:color w:val="000000" w:themeColor="text1"/>
          <w:sz w:val="24"/>
          <w:szCs w:val="24"/>
          <w:lang w:val="en-IN" w:eastAsia="zh-CN"/>
        </w:rPr>
        <w:t>, NumPy</w:t>
      </w:r>
    </w:p>
    <w:p w14:paraId="7876DADD"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7. Expected Outcome</w:t>
      </w:r>
    </w:p>
    <w:p w14:paraId="0CC0FDBB" w14:textId="513F1767" w:rsidR="00666174" w:rsidRPr="00DD40F6" w:rsidRDefault="00DD40F6" w:rsidP="002F611E">
      <w:pPr>
        <w:pStyle w:val="NormalWeb"/>
        <w:spacing w:line="360" w:lineRule="auto"/>
        <w:jc w:val="both"/>
        <w:rPr>
          <w:color w:val="000000" w:themeColor="text1"/>
          <w:lang w:val="en-IN"/>
        </w:rPr>
      </w:pPr>
      <w:r w:rsidRPr="00DD40F6">
        <w:rPr>
          <w:color w:val="000000" w:themeColor="text1"/>
          <w:lang w:val="en-IN"/>
        </w:rPr>
        <w:t>The system will automatically recognize students using biometric authentication and store attendance records in a secure database. It will generate daily and monthly attendance reports and prevent duplicate or proxy attendance.</w:t>
      </w:r>
    </w:p>
    <w:p w14:paraId="4BB4B2E2"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 Conclusion</w:t>
      </w:r>
    </w:p>
    <w:p w14:paraId="1EC73F79" w14:textId="35EEF0ED" w:rsidR="00DD40F6" w:rsidRPr="00DD40F6" w:rsidRDefault="00DD40F6" w:rsidP="00DD40F6">
      <w:pPr>
        <w:spacing w:line="360" w:lineRule="auto"/>
        <w:rPr>
          <w:rFonts w:ascii="Times New Roman" w:hAnsi="Times New Roman" w:cs="Times New Roman"/>
          <w:sz w:val="24"/>
          <w:szCs w:val="24"/>
          <w:lang w:val="en-IN"/>
        </w:rPr>
      </w:pPr>
      <w:r w:rsidRPr="00DD40F6">
        <w:rPr>
          <w:rFonts w:ascii="Times New Roman" w:hAnsi="Times New Roman" w:cs="Times New Roman"/>
          <w:sz w:val="24"/>
          <w:szCs w:val="24"/>
          <w:lang w:val="en-IN"/>
        </w:rPr>
        <w:t>The Smart Attendance System using biometrics will modernize traditional attendance methods by implementing secure and reliable authentication. It will reduce manual work, prevent fraud, and improve overall efficiency in attendance management.</w:t>
      </w:r>
    </w:p>
    <w:p w14:paraId="11DC54E0" w14:textId="77777777" w:rsidR="00A879D5" w:rsidRDefault="00C676FA" w:rsidP="002F611E">
      <w:pPr>
        <w:pStyle w:val="Heading2"/>
        <w:keepNext w:val="0"/>
        <w:keepLines w:val="0"/>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 References</w:t>
      </w:r>
    </w:p>
    <w:p w14:paraId="4CB0C242" w14:textId="0BA971EB" w:rsidR="00A879D5" w:rsidRDefault="00C676FA" w:rsidP="002F611E">
      <w:pPr>
        <w:pStyle w:val="NormalWeb"/>
        <w:spacing w:line="360" w:lineRule="auto"/>
        <w:jc w:val="both"/>
        <w:rPr>
          <w:color w:val="000000" w:themeColor="text1"/>
        </w:rPr>
      </w:pPr>
      <w:r>
        <w:rPr>
          <w:color w:val="000000" w:themeColor="text1"/>
        </w:rPr>
        <w:t>• Research papers on Face Recognition Systems</w:t>
      </w:r>
      <w:r>
        <w:rPr>
          <w:color w:val="000000" w:themeColor="text1"/>
        </w:rPr>
        <w:br/>
        <w:t>• OpenCV Documentation</w:t>
      </w:r>
      <w:r>
        <w:rPr>
          <w:color w:val="000000" w:themeColor="text1"/>
        </w:rPr>
        <w:br/>
        <w:t>• Python Flask Documentation</w:t>
      </w:r>
      <w:r>
        <w:rPr>
          <w:color w:val="000000" w:themeColor="text1"/>
        </w:rPr>
        <w:br/>
        <w:t>• Related IEEE and Google Scholar articles</w:t>
      </w:r>
    </w:p>
    <w:p w14:paraId="34193040" w14:textId="77777777" w:rsidR="00A879D5" w:rsidRDefault="00A879D5" w:rsidP="002F611E">
      <w:pPr>
        <w:pStyle w:val="Heading2"/>
        <w:jc w:val="both"/>
        <w:rPr>
          <w:rFonts w:ascii="Times New Roman" w:hAnsi="Times New Roman" w:cs="Times New Roman"/>
          <w:color w:val="auto"/>
        </w:rPr>
      </w:pPr>
    </w:p>
    <w:sectPr w:rsidR="00A879D5">
      <w:footerReference w:type="default" r:id="rId9"/>
      <w:pgSz w:w="12240" w:h="15840"/>
      <w:pgMar w:top="1440" w:right="1041"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D1AE0" w14:textId="77777777" w:rsidR="00C30805" w:rsidRDefault="00C30805">
      <w:pPr>
        <w:spacing w:line="240" w:lineRule="auto"/>
      </w:pPr>
      <w:r>
        <w:separator/>
      </w:r>
    </w:p>
  </w:endnote>
  <w:endnote w:type="continuationSeparator" w:id="0">
    <w:p w14:paraId="72E227F7" w14:textId="77777777" w:rsidR="00C30805" w:rsidRDefault="00C308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C74F0" w14:textId="77777777" w:rsidR="00A879D5" w:rsidRDefault="00A879D5">
    <w:pPr>
      <w:pStyle w:val="Footer"/>
      <w:rPr>
        <w:rFonts w:ascii="Times New Roman" w:hAnsi="Times New Roman" w:cs="Times New Roman"/>
      </w:rPr>
    </w:pPr>
  </w:p>
  <w:p w14:paraId="44AF0283" w14:textId="77777777" w:rsidR="00A879D5" w:rsidRDefault="00C676FA">
    <w:pPr>
      <w:pStyle w:val="Footer"/>
    </w:pPr>
    <w:r>
      <w:rPr>
        <w:noProof/>
      </w:rPr>
      <mc:AlternateContent>
        <mc:Choice Requires="wps">
          <w:drawing>
            <wp:anchor distT="0" distB="0" distL="114300" distR="114300" simplePos="0" relativeHeight="251659264" behindDoc="0" locked="0" layoutInCell="1" allowOverlap="1" wp14:anchorId="7772E13B" wp14:editId="0D3798D6">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8EEFBB9" w14:textId="77777777" w:rsidR="00A879D5" w:rsidRDefault="00C676FA">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772E13B"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8EEFBB9" w14:textId="77777777" w:rsidR="00A879D5" w:rsidRDefault="00C676FA">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5A67" w14:textId="77777777" w:rsidR="00C30805" w:rsidRDefault="00C30805">
      <w:pPr>
        <w:spacing w:after="0"/>
      </w:pPr>
      <w:r>
        <w:separator/>
      </w:r>
    </w:p>
  </w:footnote>
  <w:footnote w:type="continuationSeparator" w:id="0">
    <w:p w14:paraId="4E340D2B" w14:textId="77777777" w:rsidR="00C30805" w:rsidRDefault="00C3080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1C2FEE"/>
    <w:multiLevelType w:val="singleLevel"/>
    <w:tmpl w:val="B91C2FEE"/>
    <w:lvl w:ilvl="0">
      <w:start w:val="1"/>
      <w:numFmt w:val="decimal"/>
      <w:lvlText w:val="%1."/>
      <w:lvlJc w:val="left"/>
      <w:pPr>
        <w:tabs>
          <w:tab w:val="left" w:pos="425"/>
        </w:tabs>
        <w:ind w:left="425" w:hanging="425"/>
      </w:pPr>
      <w:rPr>
        <w:rFont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467A7349"/>
    <w:multiLevelType w:val="hybridMultilevel"/>
    <w:tmpl w:val="EDC65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0E2DC7"/>
    <w:multiLevelType w:val="multilevel"/>
    <w:tmpl w:val="BB6C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221152">
    <w:abstractNumId w:val="6"/>
  </w:num>
  <w:num w:numId="2" w16cid:durableId="498279918">
    <w:abstractNumId w:val="4"/>
  </w:num>
  <w:num w:numId="3" w16cid:durableId="1103768061">
    <w:abstractNumId w:val="3"/>
  </w:num>
  <w:num w:numId="4" w16cid:durableId="1859195937">
    <w:abstractNumId w:val="5"/>
  </w:num>
  <w:num w:numId="5" w16cid:durableId="1146629287">
    <w:abstractNumId w:val="2"/>
  </w:num>
  <w:num w:numId="6" w16cid:durableId="386800694">
    <w:abstractNumId w:val="1"/>
  </w:num>
  <w:num w:numId="7" w16cid:durableId="181406946">
    <w:abstractNumId w:val="0"/>
  </w:num>
  <w:num w:numId="8" w16cid:durableId="936140388">
    <w:abstractNumId w:val="7"/>
  </w:num>
  <w:num w:numId="9" w16cid:durableId="1152916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154"/>
    <w:rsid w:val="0015074B"/>
    <w:rsid w:val="001D3C5A"/>
    <w:rsid w:val="00240D69"/>
    <w:rsid w:val="0029639D"/>
    <w:rsid w:val="002B44A4"/>
    <w:rsid w:val="002F4C83"/>
    <w:rsid w:val="002F611E"/>
    <w:rsid w:val="00326F90"/>
    <w:rsid w:val="003A49EF"/>
    <w:rsid w:val="003C2814"/>
    <w:rsid w:val="004C1F25"/>
    <w:rsid w:val="00537EB9"/>
    <w:rsid w:val="005463C7"/>
    <w:rsid w:val="00565037"/>
    <w:rsid w:val="005C6188"/>
    <w:rsid w:val="00665223"/>
    <w:rsid w:val="00666174"/>
    <w:rsid w:val="006B3827"/>
    <w:rsid w:val="006E02DB"/>
    <w:rsid w:val="007F43A9"/>
    <w:rsid w:val="0088244B"/>
    <w:rsid w:val="00952B7D"/>
    <w:rsid w:val="009A2B79"/>
    <w:rsid w:val="009C1F3E"/>
    <w:rsid w:val="00A879D5"/>
    <w:rsid w:val="00AA1D8D"/>
    <w:rsid w:val="00AB5DFC"/>
    <w:rsid w:val="00AC4613"/>
    <w:rsid w:val="00AC5B95"/>
    <w:rsid w:val="00AD7272"/>
    <w:rsid w:val="00B47730"/>
    <w:rsid w:val="00B84F61"/>
    <w:rsid w:val="00BC7093"/>
    <w:rsid w:val="00C30805"/>
    <w:rsid w:val="00C676FA"/>
    <w:rsid w:val="00CA33AF"/>
    <w:rsid w:val="00CB0664"/>
    <w:rsid w:val="00D7565C"/>
    <w:rsid w:val="00DD40F6"/>
    <w:rsid w:val="00E0670F"/>
    <w:rsid w:val="00E254F2"/>
    <w:rsid w:val="00E66A51"/>
    <w:rsid w:val="00EF6478"/>
    <w:rsid w:val="00F51E10"/>
    <w:rsid w:val="00FC693F"/>
    <w:rsid w:val="773F6E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C49DE9"/>
  <w14:defaultImageDpi w14:val="300"/>
  <w15:docId w15:val="{55BA3742-D96F-4BF0-A5FF-7DACE3954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qFormat="1"/>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qFormat="1"/>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60E35832-6F2D-4E4B-9D9C-547020B888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494</Words>
  <Characters>2821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meryl mathew</cp:lastModifiedBy>
  <cp:revision>2</cp:revision>
  <cp:lastPrinted>2026-04-16T07:58:00Z</cp:lastPrinted>
  <dcterms:created xsi:type="dcterms:W3CDTF">2026-04-16T08:02:00Z</dcterms:created>
  <dcterms:modified xsi:type="dcterms:W3CDTF">2026-04-16T08:02:00Z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B4E51ED890914A91870E0ACEB7620E67_13</vt:lpwstr>
  </property>
</Properties>
</file>